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8BA9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## שכבות בטיחות ו"צנזורה" – ולמה זה לפעמים מרגיש מוזר</w:t>
      </w:r>
    </w:p>
    <w:p w14:paraId="45D2AE1B" w14:textId="77777777" w:rsidR="003303FF" w:rsidRDefault="003303FF" w:rsidP="003303FF">
      <w:pPr>
        <w:rPr>
          <w:rtl/>
        </w:rPr>
      </w:pPr>
    </w:p>
    <w:p w14:paraId="3E6E283C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מודלי שפה חזקים מגיעים עם **שכבות בטיחות** מסביבם.  </w:t>
      </w:r>
    </w:p>
    <w:p w14:paraId="230A6B40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המטרה שלהן: להקטין סיכון ופגיעה, לא "להתנגח" במשתמש.</w:t>
      </w:r>
    </w:p>
    <w:p w14:paraId="61C14DD7" w14:textId="77777777" w:rsidR="003303FF" w:rsidRDefault="003303FF" w:rsidP="003303FF">
      <w:pPr>
        <w:rPr>
          <w:rtl/>
        </w:rPr>
      </w:pPr>
    </w:p>
    <w:p w14:paraId="4FD417E8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בפרק הזה ננסה להבין:</w:t>
      </w:r>
    </w:p>
    <w:p w14:paraId="16A6013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מה הן שכבות הבטיחות,  </w:t>
      </w:r>
    </w:p>
    <w:p w14:paraId="79895DF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למה לפעמים זה מרגיש כמו "צנזורה מוזרה",  </w:t>
      </w:r>
    </w:p>
    <w:p w14:paraId="25E6B568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איך להבדיל בין ניסוח מסוכן לבין ניסוח לימודי,  </w:t>
      </w:r>
    </w:p>
    <w:p w14:paraId="1ECA272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ומה *כן* לעשות כשהשיחה ננעלת.</w:t>
      </w:r>
    </w:p>
    <w:p w14:paraId="4C4DE5BA" w14:textId="77777777" w:rsidR="003303FF" w:rsidRDefault="003303FF" w:rsidP="003303FF">
      <w:pPr>
        <w:rPr>
          <w:rtl/>
        </w:rPr>
      </w:pPr>
    </w:p>
    <w:p w14:paraId="6372FE7D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---</w:t>
      </w:r>
    </w:p>
    <w:p w14:paraId="4D99ED28" w14:textId="77777777" w:rsidR="003303FF" w:rsidRDefault="003303FF" w:rsidP="003303FF">
      <w:pPr>
        <w:rPr>
          <w:rtl/>
        </w:rPr>
      </w:pPr>
    </w:p>
    <w:p w14:paraId="252BF904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### 1. מה הן שכבות בטיחות?</w:t>
      </w:r>
    </w:p>
    <w:p w14:paraId="22FCCDFF" w14:textId="77777777" w:rsidR="003303FF" w:rsidRDefault="003303FF" w:rsidP="003303FF">
      <w:pPr>
        <w:rPr>
          <w:rtl/>
        </w:rPr>
      </w:pPr>
    </w:p>
    <w:p w14:paraId="5777644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מעבר ל"מודל עצמו" (זה שמנבא טוקן/מילה הבאה), יש שכבות נוספות שמנסות להגן:</w:t>
      </w:r>
    </w:p>
    <w:p w14:paraId="1A501F24" w14:textId="77777777" w:rsidR="003303FF" w:rsidRDefault="003303FF" w:rsidP="003303FF">
      <w:pPr>
        <w:rPr>
          <w:rtl/>
        </w:rPr>
      </w:pPr>
    </w:p>
    <w:p w14:paraId="0EC765E6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**אימון** המודל *לא לענות* לבקשות מסוכנות:  </w:t>
      </w:r>
    </w:p>
    <w:p w14:paraId="129CD66A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אלימות, פגיעה עצמית, פגיעה באחרים, פשיעה מפורטת </w:t>
      </w:r>
      <w:proofErr w:type="spellStart"/>
      <w:r>
        <w:rPr>
          <w:rFonts w:cs="Arial"/>
          <w:rtl/>
        </w:rPr>
        <w:t>וכו</w:t>
      </w:r>
      <w:proofErr w:type="spellEnd"/>
      <w:r>
        <w:rPr>
          <w:rFonts w:cs="Arial"/>
          <w:rtl/>
        </w:rPr>
        <w:t>'.</w:t>
      </w:r>
    </w:p>
    <w:p w14:paraId="25DA5A48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**פילטרים חיצוניים** שבודקים:</w:t>
      </w:r>
    </w:p>
    <w:p w14:paraId="44C6315B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- מה המשתמש כותב,</w:t>
      </w:r>
    </w:p>
    <w:p w14:paraId="0260488E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- מה המודל מציע לענות,</w:t>
      </w:r>
    </w:p>
    <w:p w14:paraId="42CC108E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- האם זה תואם מדיניות שימוש (</w:t>
      </w:r>
      <w:r>
        <w:t>policy</w:t>
      </w:r>
      <w:r>
        <w:rPr>
          <w:rFonts w:cs="Arial"/>
          <w:rtl/>
        </w:rPr>
        <w:t>) של המוצר.</w:t>
      </w:r>
    </w:p>
    <w:p w14:paraId="29A3EE6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**הוראות מערכת (</w:t>
      </w:r>
      <w:r>
        <w:t>System</w:t>
      </w:r>
      <w:r>
        <w:rPr>
          <w:rFonts w:cs="Arial"/>
          <w:rtl/>
        </w:rPr>
        <w:t>)** שמדגישות:</w:t>
      </w:r>
    </w:p>
    <w:p w14:paraId="10FED073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- בטיחות,</w:t>
      </w:r>
    </w:p>
    <w:p w14:paraId="1A8F8121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- אתיקה,</w:t>
      </w:r>
    </w:p>
    <w:p w14:paraId="0E598F0E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- גבולות ותנאי שימוש.</w:t>
      </w:r>
    </w:p>
    <w:p w14:paraId="1CD1CB2E" w14:textId="77777777" w:rsidR="003303FF" w:rsidRDefault="003303FF" w:rsidP="003303FF">
      <w:pPr>
        <w:rPr>
          <w:rtl/>
        </w:rPr>
      </w:pPr>
    </w:p>
    <w:p w14:paraId="376C54F1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lastRenderedPageBreak/>
        <w:t>שכבות הבטיחות לא "שונאות אותך". הן ניסיון טכני לתפוס מצבים שעלולים להיות מסוכנים – גם אם הכוונה שלך טובה.</w:t>
      </w:r>
    </w:p>
    <w:p w14:paraId="520361FD" w14:textId="77777777" w:rsidR="003303FF" w:rsidRDefault="003303FF" w:rsidP="003303FF">
      <w:pPr>
        <w:rPr>
          <w:rtl/>
        </w:rPr>
      </w:pPr>
    </w:p>
    <w:p w14:paraId="66D308D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---</w:t>
      </w:r>
    </w:p>
    <w:p w14:paraId="49070974" w14:textId="77777777" w:rsidR="003303FF" w:rsidRDefault="003303FF" w:rsidP="003303FF">
      <w:pPr>
        <w:rPr>
          <w:rtl/>
        </w:rPr>
      </w:pPr>
    </w:p>
    <w:p w14:paraId="2E028FD1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### 2. איך זה מרגיש מהצד של המשתמש?</w:t>
      </w:r>
    </w:p>
    <w:p w14:paraId="33541540" w14:textId="77777777" w:rsidR="003303FF" w:rsidRDefault="003303FF" w:rsidP="003303FF">
      <w:pPr>
        <w:rPr>
          <w:rtl/>
        </w:rPr>
      </w:pPr>
    </w:p>
    <w:p w14:paraId="3BC0074D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מהצד שלך זה יכול להיראות כך:</w:t>
      </w:r>
    </w:p>
    <w:p w14:paraId="50E4E0A6" w14:textId="77777777" w:rsidR="003303FF" w:rsidRDefault="003303FF" w:rsidP="003303FF">
      <w:pPr>
        <w:rPr>
          <w:rtl/>
        </w:rPr>
      </w:pPr>
    </w:p>
    <w:p w14:paraId="778B2BAD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**מסרב לענות**, למרות שאתה מרגיש ששאלת שאלה לגיטימית.  </w:t>
      </w:r>
    </w:p>
    <w:p w14:paraId="311770DA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הוא נותן תשובה מאוד כללית, "מוסרנית" או מחזורית.  </w:t>
      </w:r>
    </w:p>
    <w:p w14:paraId="6B512F56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לפעמים דווקא תשובה בעייתית *כן* חומקת – אין מערכת מושלמת.</w:t>
      </w:r>
    </w:p>
    <w:p w14:paraId="2491F5C6" w14:textId="77777777" w:rsidR="003303FF" w:rsidRDefault="003303FF" w:rsidP="003303FF">
      <w:pPr>
        <w:rPr>
          <w:rtl/>
        </w:rPr>
      </w:pPr>
    </w:p>
    <w:p w14:paraId="0E8E666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זה יכול ליצור שתי תגובות קיצון (שתיהן לא מועילות):</w:t>
      </w:r>
    </w:p>
    <w:p w14:paraId="07FB3D1C" w14:textId="77777777" w:rsidR="003303FF" w:rsidRDefault="003303FF" w:rsidP="003303FF">
      <w:pPr>
        <w:rPr>
          <w:rtl/>
        </w:rPr>
      </w:pPr>
    </w:p>
    <w:p w14:paraId="4C641DC8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"אי אפשר לסמוך עליו בכלל,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צנזורה".  </w:t>
      </w:r>
    </w:p>
    <w:p w14:paraId="37D76DDB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"אם הוא ענה – בטוח שזה נכון ובטוח, אין מה לבדוק".</w:t>
      </w:r>
    </w:p>
    <w:p w14:paraId="5E9E291F" w14:textId="77777777" w:rsidR="003303FF" w:rsidRDefault="003303FF" w:rsidP="003303FF">
      <w:pPr>
        <w:rPr>
          <w:rtl/>
        </w:rPr>
      </w:pPr>
    </w:p>
    <w:p w14:paraId="749C7DCC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המטרה כאן היא לתת לך תמונה קצת יותר עדינה:</w:t>
      </w:r>
    </w:p>
    <w:p w14:paraId="3292FEC2" w14:textId="77777777" w:rsidR="003303FF" w:rsidRDefault="003303FF" w:rsidP="003303FF">
      <w:pPr>
        <w:rPr>
          <w:rtl/>
        </w:rPr>
      </w:pPr>
    </w:p>
    <w:p w14:paraId="4C4437DC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מתי שכבת הבטיחות במקום,  </w:t>
      </w:r>
    </w:p>
    <w:p w14:paraId="701FD586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מתי היא אולי מחמירה מדי,  </w:t>
      </w:r>
    </w:p>
    <w:p w14:paraId="104F7762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ומה לעשות בכל אחד מהמקרים.</w:t>
      </w:r>
    </w:p>
    <w:p w14:paraId="53A3AE43" w14:textId="77777777" w:rsidR="003303FF" w:rsidRDefault="003303FF" w:rsidP="003303FF">
      <w:pPr>
        <w:rPr>
          <w:rtl/>
        </w:rPr>
      </w:pPr>
    </w:p>
    <w:p w14:paraId="49611B01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---</w:t>
      </w:r>
    </w:p>
    <w:p w14:paraId="2D55C6F6" w14:textId="77777777" w:rsidR="003303FF" w:rsidRDefault="003303FF" w:rsidP="003303FF">
      <w:pPr>
        <w:rPr>
          <w:rtl/>
        </w:rPr>
      </w:pPr>
    </w:p>
    <w:p w14:paraId="4EBE9DCA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### 3. שיחות מאוד ארוכות</w:t>
      </w:r>
    </w:p>
    <w:p w14:paraId="01B820BC" w14:textId="77777777" w:rsidR="003303FF" w:rsidRDefault="003303FF" w:rsidP="003303FF">
      <w:pPr>
        <w:rPr>
          <w:rtl/>
        </w:rPr>
      </w:pPr>
    </w:p>
    <w:p w14:paraId="0FCC7151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ככל שהשיחה נעשית *מאוד* ארוכה (מאות/אלפי הודעות):</w:t>
      </w:r>
    </w:p>
    <w:p w14:paraId="3123D991" w14:textId="77777777" w:rsidR="003303FF" w:rsidRDefault="003303FF" w:rsidP="003303FF">
      <w:pPr>
        <w:rPr>
          <w:rtl/>
        </w:rPr>
      </w:pPr>
    </w:p>
    <w:p w14:paraId="475E4F71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חלק מההוראות הבטיחותיות המקוריות יכולות להיחתך מחלון ההקשר (</w:t>
      </w:r>
      <w:r>
        <w:t>context window</w:t>
      </w:r>
      <w:r>
        <w:rPr>
          <w:rFonts w:cs="Arial"/>
          <w:rtl/>
        </w:rPr>
        <w:t xml:space="preserve">).  </w:t>
      </w:r>
    </w:p>
    <w:p w14:paraId="081A6BA2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המודל נאלץ "לסכם לעצמו" מה חשוב – והסיכום שלו לא תמיד דומה </w:t>
      </w:r>
      <w:proofErr w:type="spellStart"/>
      <w:r>
        <w:rPr>
          <w:rFonts w:cs="Arial"/>
          <w:rtl/>
        </w:rPr>
        <w:t>לשלך</w:t>
      </w:r>
      <w:proofErr w:type="spellEnd"/>
      <w:r>
        <w:rPr>
          <w:rFonts w:cs="Arial"/>
          <w:rtl/>
        </w:rPr>
        <w:t xml:space="preserve">.  </w:t>
      </w:r>
    </w:p>
    <w:p w14:paraId="789FE790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התשובות יכולות להפוך לפחות יציבות:</w:t>
      </w:r>
    </w:p>
    <w:p w14:paraId="2983649E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- לפעמים מאוד זהירות,</w:t>
      </w:r>
    </w:p>
    <w:p w14:paraId="30B7CB0E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- לפעמים חופשיות מדי,</w:t>
      </w:r>
    </w:p>
    <w:p w14:paraId="15F5A0C5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- לפעמים פשוט לא מחוברות למה שרצית.</w:t>
      </w:r>
    </w:p>
    <w:p w14:paraId="0B256063" w14:textId="77777777" w:rsidR="003303FF" w:rsidRDefault="003303FF" w:rsidP="003303FF">
      <w:pPr>
        <w:rPr>
          <w:rtl/>
        </w:rPr>
      </w:pPr>
    </w:p>
    <w:p w14:paraId="33EF7FF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טיפ טוב לשיחות ארוכות:</w:t>
      </w:r>
    </w:p>
    <w:p w14:paraId="060E1ECD" w14:textId="77777777" w:rsidR="003303FF" w:rsidRDefault="003303FF" w:rsidP="003303FF">
      <w:pPr>
        <w:rPr>
          <w:rtl/>
        </w:rPr>
      </w:pPr>
    </w:p>
    <w:p w14:paraId="66C044A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לעצור מדי פעם,  </w:t>
      </w:r>
    </w:p>
    <w:p w14:paraId="7917DFD6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לסכם לעצמך (ואולי גם למודל):</w:t>
      </w:r>
    </w:p>
    <w:p w14:paraId="23F31505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- מה למדנו עד עכשיו,  </w:t>
      </w:r>
    </w:p>
    <w:p w14:paraId="3F7A3975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- מה חשוב להמשיך </w:t>
      </w:r>
      <w:proofErr w:type="spellStart"/>
      <w:r>
        <w:rPr>
          <w:rFonts w:cs="Arial"/>
          <w:rtl/>
        </w:rPr>
        <w:t>איתו</w:t>
      </w:r>
      <w:proofErr w:type="spellEnd"/>
      <w:r>
        <w:rPr>
          <w:rFonts w:cs="Arial"/>
          <w:rtl/>
        </w:rPr>
        <w:t xml:space="preserve">,  </w:t>
      </w:r>
    </w:p>
    <w:p w14:paraId="4EFB12C6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- מה פחות חשוב,  </w:t>
      </w:r>
    </w:p>
    <w:p w14:paraId="110C0488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לפתוח שיחה חדשה עם *סיכום קצר*, במקום לסחוב היסטוריה עצומה.</w:t>
      </w:r>
    </w:p>
    <w:p w14:paraId="15169DA4" w14:textId="77777777" w:rsidR="003303FF" w:rsidRDefault="003303FF" w:rsidP="003303FF">
      <w:pPr>
        <w:rPr>
          <w:rtl/>
        </w:rPr>
      </w:pPr>
    </w:p>
    <w:p w14:paraId="1FAA53F4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---</w:t>
      </w:r>
    </w:p>
    <w:p w14:paraId="64637408" w14:textId="77777777" w:rsidR="003303FF" w:rsidRDefault="003303FF" w:rsidP="003303FF">
      <w:pPr>
        <w:rPr>
          <w:rtl/>
        </w:rPr>
      </w:pPr>
    </w:p>
    <w:p w14:paraId="5667402E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### 4. איך מילה אחת יכולה "לנעול" שיחה</w:t>
      </w:r>
    </w:p>
    <w:p w14:paraId="5216066B" w14:textId="77777777" w:rsidR="003303FF" w:rsidRDefault="003303FF" w:rsidP="003303FF">
      <w:pPr>
        <w:rPr>
          <w:rtl/>
        </w:rPr>
      </w:pPr>
    </w:p>
    <w:p w14:paraId="32010B51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כשאת/ה כותב/ת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>, קורים שני דברים במקביל:</w:t>
      </w:r>
    </w:p>
    <w:p w14:paraId="6D1BF119" w14:textId="77777777" w:rsidR="003303FF" w:rsidRDefault="003303FF" w:rsidP="003303FF">
      <w:pPr>
        <w:rPr>
          <w:rtl/>
        </w:rPr>
      </w:pPr>
    </w:p>
    <w:p w14:paraId="63FD41A5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1. **המודל עצמו** מנסה להבין מה את/ה רוצה ולייצר תשובה מועילה.  </w:t>
      </w:r>
    </w:p>
    <w:p w14:paraId="05CC30A2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2. **שכבות הבטיחות** מנסות לסווג:  </w:t>
      </w:r>
    </w:p>
    <w:p w14:paraId="05727A9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 "האם זה סביר? מסוכן? ניסיון לעקוף כללים? קשור לאזור רגיש?"</w:t>
      </w:r>
    </w:p>
    <w:p w14:paraId="13D5AE20" w14:textId="77777777" w:rsidR="003303FF" w:rsidRDefault="003303FF" w:rsidP="003303FF">
      <w:pPr>
        <w:rPr>
          <w:rtl/>
        </w:rPr>
      </w:pPr>
    </w:p>
    <w:p w14:paraId="0785CF1B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הן מסתכלות על:</w:t>
      </w:r>
    </w:p>
    <w:p w14:paraId="3366EB3E" w14:textId="77777777" w:rsidR="003303FF" w:rsidRDefault="003303FF" w:rsidP="003303FF">
      <w:pPr>
        <w:rPr>
          <w:rtl/>
        </w:rPr>
      </w:pPr>
    </w:p>
    <w:p w14:paraId="0E5B785A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lastRenderedPageBreak/>
        <w:t>- התוכן,</w:t>
      </w:r>
    </w:p>
    <w:p w14:paraId="6624CB7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ההקשר,</w:t>
      </w:r>
    </w:p>
    <w:p w14:paraId="2C9E8BF8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וצירופי מילים מסוימים.</w:t>
      </w:r>
    </w:p>
    <w:p w14:paraId="596C669C" w14:textId="77777777" w:rsidR="003303FF" w:rsidRDefault="003303FF" w:rsidP="003303FF">
      <w:pPr>
        <w:rPr>
          <w:rtl/>
        </w:rPr>
      </w:pPr>
    </w:p>
    <w:p w14:paraId="2EA94D62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לפעמים **מילה אחת** עלולה להרים "דגל אדום", למשל:</w:t>
      </w:r>
    </w:p>
    <w:p w14:paraId="300A72DB" w14:textId="77777777" w:rsidR="003303FF" w:rsidRDefault="003303FF" w:rsidP="003303FF">
      <w:pPr>
        <w:rPr>
          <w:rtl/>
        </w:rPr>
      </w:pPr>
    </w:p>
    <w:p w14:paraId="1BE515A0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"אבחן/י" – נשמע כמו בקשה לאבחנה קלינית אישית.  </w:t>
      </w:r>
    </w:p>
    <w:p w14:paraId="3E7B5B5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"תן לי פרופיל פסיכולוגי מלא של </w:t>
      </w:r>
      <w:r>
        <w:t>X</w:t>
      </w:r>
      <w:r>
        <w:rPr>
          <w:rFonts w:cs="Arial"/>
          <w:rtl/>
        </w:rPr>
        <w:t xml:space="preserve">" – נשמע כמו דיאגנוזה על אדם ספציפי.  </w:t>
      </w:r>
    </w:p>
    <w:p w14:paraId="1D6BE5A2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"איך לפרוץ ל…" – נשמע כמו הדרכה פלילית, גם אם הכוונה שלך היא להבין כדי להגן.</w:t>
      </w:r>
    </w:p>
    <w:p w14:paraId="4F554733" w14:textId="77777777" w:rsidR="003303FF" w:rsidRDefault="003303FF" w:rsidP="003303FF">
      <w:pPr>
        <w:rPr>
          <w:rtl/>
        </w:rPr>
      </w:pPr>
    </w:p>
    <w:p w14:paraId="15995715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לעומת זאת, ניסוח בסגנון:</w:t>
      </w:r>
    </w:p>
    <w:p w14:paraId="36AE7528" w14:textId="77777777" w:rsidR="003303FF" w:rsidRDefault="003303FF" w:rsidP="003303FF">
      <w:pPr>
        <w:rPr>
          <w:rtl/>
        </w:rPr>
      </w:pPr>
    </w:p>
    <w:p w14:paraId="5DD13FAB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"נתח/י את הטקסט הזה במונחים כלליים",  </w:t>
      </w:r>
    </w:p>
    <w:p w14:paraId="3F846F8B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"הסבר/י איך חוקרים נוהגים לחשוב על </w:t>
      </w:r>
      <w:r>
        <w:t>X</w:t>
      </w:r>
      <w:r>
        <w:rPr>
          <w:rFonts w:cs="Arial"/>
          <w:rtl/>
        </w:rPr>
        <w:t xml:space="preserve">",  </w:t>
      </w:r>
    </w:p>
    <w:p w14:paraId="56B7FAF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"תן/י דוגמאות כלליות (לא ייעוץ אישי)"</w:t>
      </w:r>
    </w:p>
    <w:p w14:paraId="6B23BCE8" w14:textId="77777777" w:rsidR="003303FF" w:rsidRDefault="003303FF" w:rsidP="003303FF">
      <w:pPr>
        <w:rPr>
          <w:rtl/>
        </w:rPr>
      </w:pPr>
    </w:p>
    <w:p w14:paraId="5512EEB1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יכול לעבור ללא נעילה, כי הוא מבקש **ידע עקרוני**, לא פעולה מסוכנת.</w:t>
      </w:r>
    </w:p>
    <w:p w14:paraId="525BD10B" w14:textId="77777777" w:rsidR="003303FF" w:rsidRDefault="003303FF" w:rsidP="003303FF">
      <w:pPr>
        <w:rPr>
          <w:rtl/>
        </w:rPr>
      </w:pPr>
    </w:p>
    <w:p w14:paraId="276F7D8C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---</w:t>
      </w:r>
    </w:p>
    <w:p w14:paraId="7B302292" w14:textId="77777777" w:rsidR="003303FF" w:rsidRDefault="003303FF" w:rsidP="003303FF">
      <w:pPr>
        <w:rPr>
          <w:rtl/>
        </w:rPr>
      </w:pPr>
    </w:p>
    <w:p w14:paraId="00AB3C85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### 5. חשוב: הבדל בין ניסוח לגיטימי לבין ניסיון "לפרוץ" (</w:t>
      </w:r>
      <w:r>
        <w:t>jailbreak</w:t>
      </w:r>
      <w:r>
        <w:rPr>
          <w:rFonts w:cs="Arial"/>
          <w:rtl/>
        </w:rPr>
        <w:t>)</w:t>
      </w:r>
    </w:p>
    <w:p w14:paraId="443D68FF" w14:textId="77777777" w:rsidR="003303FF" w:rsidRDefault="003303FF" w:rsidP="003303FF">
      <w:pPr>
        <w:rPr>
          <w:rtl/>
        </w:rPr>
      </w:pPr>
    </w:p>
    <w:p w14:paraId="02F1DEB3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יש הבדל גדול בין:</w:t>
      </w:r>
    </w:p>
    <w:p w14:paraId="13F932BA" w14:textId="77777777" w:rsidR="003303FF" w:rsidRDefault="003303FF" w:rsidP="003303FF">
      <w:pPr>
        <w:rPr>
          <w:rtl/>
        </w:rPr>
      </w:pPr>
    </w:p>
    <w:p w14:paraId="5A1BB7CD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ניסיון **מודע** לעקוף את גבולות הבטיחות כדי לקבל תוכן מזיק/לא חוקי, לבין  </w:t>
      </w:r>
    </w:p>
    <w:p w14:paraId="74672716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ניסוח מחדש של **שאלה לימודית לגיטימית** שנחסמה בגלל מילים טעונות.</w:t>
      </w:r>
    </w:p>
    <w:p w14:paraId="34535B3F" w14:textId="77777777" w:rsidR="003303FF" w:rsidRDefault="003303FF" w:rsidP="003303FF">
      <w:pPr>
        <w:rPr>
          <w:rtl/>
        </w:rPr>
      </w:pPr>
    </w:p>
    <w:p w14:paraId="7CE05B39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במודול הזה אנחנו *לא* לומדים "איך לשבור את המערכת".  </w:t>
      </w:r>
    </w:p>
    <w:p w14:paraId="461883A8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אנחנו כן לומדים **איך לנסח כוונה לימודית/מקצועית בצורה ברורה ובטוחה**.</w:t>
      </w:r>
    </w:p>
    <w:p w14:paraId="357F97E1" w14:textId="77777777" w:rsidR="003303FF" w:rsidRDefault="003303FF" w:rsidP="003303FF">
      <w:pPr>
        <w:rPr>
          <w:rtl/>
        </w:rPr>
      </w:pPr>
    </w:p>
    <w:p w14:paraId="7AF2500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במילים אחרות:</w:t>
      </w:r>
    </w:p>
    <w:p w14:paraId="3CF50CB6" w14:textId="77777777" w:rsidR="003303FF" w:rsidRDefault="003303FF" w:rsidP="003303FF">
      <w:pPr>
        <w:rPr>
          <w:rtl/>
        </w:rPr>
      </w:pPr>
    </w:p>
    <w:p w14:paraId="1FF578D0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&gt; לא: "איך אני מרמה את הצנזורה?"  </w:t>
      </w:r>
    </w:p>
    <w:p w14:paraId="27287D1C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&gt; אלא: "איך אני מתאר/ת מה אני רוצה ללמוד  </w:t>
      </w:r>
    </w:p>
    <w:p w14:paraId="575461D4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&gt;  בצורה ברורה, בטוחה, שמאפשרת למודל לעזור לי?"</w:t>
      </w:r>
    </w:p>
    <w:p w14:paraId="5B39E6DE" w14:textId="77777777" w:rsidR="003303FF" w:rsidRDefault="003303FF" w:rsidP="003303FF">
      <w:pPr>
        <w:rPr>
          <w:rtl/>
        </w:rPr>
      </w:pPr>
    </w:p>
    <w:p w14:paraId="575ABF38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---</w:t>
      </w:r>
    </w:p>
    <w:p w14:paraId="4F66A8C0" w14:textId="77777777" w:rsidR="003303FF" w:rsidRDefault="003303FF" w:rsidP="003303FF">
      <w:pPr>
        <w:rPr>
          <w:rtl/>
        </w:rPr>
      </w:pPr>
    </w:p>
    <w:p w14:paraId="3064ACA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### 5.1 מה זה בכלל </w:t>
      </w:r>
      <w:r>
        <w:t>Jailbreak</w:t>
      </w:r>
      <w:r>
        <w:rPr>
          <w:rFonts w:cs="Arial"/>
          <w:rtl/>
        </w:rPr>
        <w:t xml:space="preserve"> ולמה אנשים עושים את זה?</w:t>
      </w:r>
    </w:p>
    <w:p w14:paraId="214194BC" w14:textId="77777777" w:rsidR="003303FF" w:rsidRDefault="003303FF" w:rsidP="003303FF">
      <w:pPr>
        <w:rPr>
          <w:rtl/>
        </w:rPr>
      </w:pPr>
    </w:p>
    <w:p w14:paraId="6BF3BDF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המילה *</w:t>
      </w:r>
      <w:r>
        <w:t>Jailbreak</w:t>
      </w:r>
      <w:r>
        <w:rPr>
          <w:rFonts w:cs="Arial"/>
          <w:rtl/>
        </w:rPr>
        <w:t>* (או בקיצור *</w:t>
      </w:r>
      <w:r>
        <w:t>JB</w:t>
      </w:r>
      <w:r>
        <w:rPr>
          <w:rFonts w:cs="Arial"/>
          <w:rtl/>
        </w:rPr>
        <w:t>*) מתארת מצב שבו:</w:t>
      </w:r>
    </w:p>
    <w:p w14:paraId="00CCC757" w14:textId="77777777" w:rsidR="003303FF" w:rsidRDefault="003303FF" w:rsidP="003303FF">
      <w:pPr>
        <w:rPr>
          <w:rtl/>
        </w:rPr>
      </w:pPr>
    </w:p>
    <w:p w14:paraId="4B081711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משתמשים מנסים **להכריח את המודל לעקוף** את שכבות הבטיחות שלו,  </w:t>
      </w:r>
    </w:p>
    <w:p w14:paraId="1069C571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כך שהוא יענה גם על דברים שהוא *אמור* לסרב להם.</w:t>
      </w:r>
    </w:p>
    <w:p w14:paraId="44C82BF5" w14:textId="77777777" w:rsidR="003303FF" w:rsidRDefault="003303FF" w:rsidP="003303FF">
      <w:pPr>
        <w:rPr>
          <w:rtl/>
        </w:rPr>
      </w:pPr>
    </w:p>
    <w:p w14:paraId="4E4B40C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חשוב להדגיש:</w:t>
      </w:r>
    </w:p>
    <w:p w14:paraId="3800E5EA" w14:textId="77777777" w:rsidR="003303FF" w:rsidRDefault="003303FF" w:rsidP="003303FF">
      <w:pPr>
        <w:rPr>
          <w:rtl/>
        </w:rPr>
      </w:pPr>
    </w:p>
    <w:p w14:paraId="158110C3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לפעמים זה נעשה מתוך **מחקר ואבטחה** – לבדוק איפה המודל חלש,  </w:t>
      </w:r>
    </w:p>
    <w:p w14:paraId="136CB8A6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לפעמים מתוך **סקרנות** – "בוא נראה מה יקרה אם…",  </w:t>
      </w:r>
    </w:p>
    <w:p w14:paraId="4CF4676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ולפעמים מתוך רצון לקבל תשובות שיכולות להיות בעייתיות או מסוכנות.</w:t>
      </w:r>
    </w:p>
    <w:p w14:paraId="5730F0D4" w14:textId="77777777" w:rsidR="003303FF" w:rsidRDefault="003303FF" w:rsidP="003303FF">
      <w:pPr>
        <w:rPr>
          <w:rtl/>
        </w:rPr>
      </w:pPr>
    </w:p>
    <w:p w14:paraId="0B93D740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ברמה גבוהה, </w:t>
      </w:r>
      <w:r>
        <w:t>Jailbreak</w:t>
      </w:r>
      <w:r>
        <w:rPr>
          <w:rFonts w:cs="Arial"/>
          <w:rtl/>
        </w:rPr>
        <w:t xml:space="preserve"> עובד כך:</w:t>
      </w:r>
    </w:p>
    <w:p w14:paraId="41B56ABF" w14:textId="77777777" w:rsidR="003303FF" w:rsidRDefault="003303FF" w:rsidP="003303FF">
      <w:pPr>
        <w:rPr>
          <w:rtl/>
        </w:rPr>
      </w:pPr>
    </w:p>
    <w:p w14:paraId="67CCF993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המודל מקבל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שמנסה "לסבך" אותו:</w:t>
      </w:r>
    </w:p>
    <w:p w14:paraId="3D8F7496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- לבלבל בין הוראות,  </w:t>
      </w:r>
    </w:p>
    <w:p w14:paraId="437885D2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- לגרום לו לחשוב שהבקשה היא משחק/סיפור/סימולציה,  </w:t>
      </w:r>
    </w:p>
    <w:p w14:paraId="01B28F4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- או להסתיר את הכוונה האמיתית בתוך טקסט ארוך.  </w:t>
      </w:r>
    </w:p>
    <w:p w14:paraId="3A2F3CE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שכבות הבטיחות מנסות לזהות את זה,  </w:t>
      </w:r>
    </w:p>
    <w:p w14:paraId="414161C3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lastRenderedPageBreak/>
        <w:t xml:space="preserve">  אבל כמו כל מערכת, הן לא מושלמות –  </w:t>
      </w:r>
    </w:p>
    <w:p w14:paraId="04504485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לפעמים הן **נכנעות** ללחץ של הניסוח, ולפעמים **חוסמות יותר מדי**.</w:t>
      </w:r>
    </w:p>
    <w:p w14:paraId="16614B28" w14:textId="77777777" w:rsidR="003303FF" w:rsidRDefault="003303FF" w:rsidP="003303FF">
      <w:pPr>
        <w:rPr>
          <w:rtl/>
        </w:rPr>
      </w:pPr>
    </w:p>
    <w:p w14:paraId="2D8CF0C9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בקורס הזה *אנחנו לא לומדים איך לעשות </w:t>
      </w:r>
      <w:r>
        <w:t>Jailbreak</w:t>
      </w:r>
      <w:r>
        <w:rPr>
          <w:rFonts w:cs="Arial"/>
          <w:rtl/>
        </w:rPr>
        <w:t xml:space="preserve">*,  </w:t>
      </w:r>
    </w:p>
    <w:p w14:paraId="12FE0BCA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אלא מבינים שהוא קיים ואיך לחשוב עליו בצורה בוגרת.</w:t>
      </w:r>
    </w:p>
    <w:p w14:paraId="371703C6" w14:textId="77777777" w:rsidR="003303FF" w:rsidRDefault="003303FF" w:rsidP="003303FF">
      <w:pPr>
        <w:rPr>
          <w:rtl/>
        </w:rPr>
      </w:pPr>
    </w:p>
    <w:p w14:paraId="08F89009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#### איך אנשים משתמשים בזה "לטובה" – ולמה זה עדיין מורכב</w:t>
      </w:r>
    </w:p>
    <w:p w14:paraId="42BA5939" w14:textId="77777777" w:rsidR="003303FF" w:rsidRDefault="003303FF" w:rsidP="003303FF">
      <w:pPr>
        <w:rPr>
          <w:rtl/>
        </w:rPr>
      </w:pPr>
    </w:p>
    <w:p w14:paraId="01FDC324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יש אנשים שמנסים </w:t>
      </w:r>
      <w:r>
        <w:t>Jailbreak</w:t>
      </w:r>
      <w:r>
        <w:rPr>
          <w:rFonts w:cs="Arial"/>
          <w:rtl/>
        </w:rPr>
        <w:t xml:space="preserve"> מסיבות שנראות להם חיוביות, למשל:</w:t>
      </w:r>
    </w:p>
    <w:p w14:paraId="7F33F0F9" w14:textId="77777777" w:rsidR="003303FF" w:rsidRDefault="003303FF" w:rsidP="003303FF">
      <w:pPr>
        <w:rPr>
          <w:rtl/>
        </w:rPr>
      </w:pPr>
    </w:p>
    <w:p w14:paraId="06B089C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חוקרי אבטחה שרוצים לבדוק האם המודל ידליף מידע מסוכן.  </w:t>
      </w:r>
    </w:p>
    <w:p w14:paraId="3DA36C4B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מפתחים שרוצים להבין עד כמה אפשר לסמוך על מנגנוני הבטיחות.  </w:t>
      </w:r>
    </w:p>
    <w:p w14:paraId="417E4586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אנשי מקצוע שמתוסכלים מזה שהמודל "חותך מוקדם מדי"  </w:t>
      </w:r>
    </w:p>
    <w:p w14:paraId="243DFC13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ולכן מנסים ללחוץ עליו לתת יותר פירוט.</w:t>
      </w:r>
    </w:p>
    <w:p w14:paraId="78FC28EF" w14:textId="77777777" w:rsidR="003303FF" w:rsidRDefault="003303FF" w:rsidP="003303FF">
      <w:pPr>
        <w:rPr>
          <w:rtl/>
        </w:rPr>
      </w:pPr>
    </w:p>
    <w:p w14:paraId="7CBB5653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גם כשכוונת המשתמש *טובה*, למודל עצמו **אין דרך לדעת**:</w:t>
      </w:r>
    </w:p>
    <w:p w14:paraId="39EBB7F2" w14:textId="77777777" w:rsidR="003303FF" w:rsidRDefault="003303FF" w:rsidP="003303FF">
      <w:pPr>
        <w:rPr>
          <w:rtl/>
        </w:rPr>
      </w:pPr>
    </w:p>
    <w:p w14:paraId="22FC9A41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אם מישהו מבקש מידע רגיש כדי להגן על המערכת,  </w:t>
      </w:r>
    </w:p>
    <w:p w14:paraId="4FB67333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או כדי לנצל את המידע בפועל.</w:t>
      </w:r>
    </w:p>
    <w:p w14:paraId="256E3F39" w14:textId="77777777" w:rsidR="003303FF" w:rsidRDefault="003303FF" w:rsidP="003303FF">
      <w:pPr>
        <w:rPr>
          <w:rtl/>
        </w:rPr>
      </w:pPr>
    </w:p>
    <w:p w14:paraId="117C436E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לכן מנגנוני בטיחות בנויים בדרך כלל לפי **סוגי תכנים**,  </w:t>
      </w:r>
    </w:p>
    <w:p w14:paraId="67337EA4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ולא לפי "כמה האדם שמולי נחמד ואחראי".</w:t>
      </w:r>
    </w:p>
    <w:p w14:paraId="3D8E55CF" w14:textId="77777777" w:rsidR="003303FF" w:rsidRDefault="003303FF" w:rsidP="003303FF">
      <w:pPr>
        <w:rPr>
          <w:rtl/>
        </w:rPr>
      </w:pPr>
    </w:p>
    <w:p w14:paraId="187EC62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מכאן נוצר המתח:</w:t>
      </w:r>
    </w:p>
    <w:p w14:paraId="5285C6B3" w14:textId="77777777" w:rsidR="003303FF" w:rsidRDefault="003303FF" w:rsidP="003303FF">
      <w:pPr>
        <w:rPr>
          <w:rtl/>
        </w:rPr>
      </w:pPr>
    </w:p>
    <w:p w14:paraId="7124A1C2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מצד אחד – מקצוענים שרוצים "עוד קצת עומק".  </w:t>
      </w:r>
    </w:p>
    <w:p w14:paraId="255E7C6D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מצד שני – מערכת שחייבת לשמור על גבולות ברורים לכולם.</w:t>
      </w:r>
    </w:p>
    <w:p w14:paraId="34D81945" w14:textId="77777777" w:rsidR="003303FF" w:rsidRDefault="003303FF" w:rsidP="003303FF">
      <w:pPr>
        <w:rPr>
          <w:rtl/>
        </w:rPr>
      </w:pPr>
    </w:p>
    <w:p w14:paraId="614E4455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#### למה אנחנו *לא* עובדים עם </w:t>
      </w:r>
      <w:r>
        <w:t>Jailbreak</w:t>
      </w:r>
      <w:r>
        <w:rPr>
          <w:rFonts w:cs="Arial"/>
          <w:rtl/>
        </w:rPr>
        <w:t xml:space="preserve"> בקורס הזה</w:t>
      </w:r>
    </w:p>
    <w:p w14:paraId="12A049AC" w14:textId="77777777" w:rsidR="003303FF" w:rsidRDefault="003303FF" w:rsidP="003303FF">
      <w:pPr>
        <w:rPr>
          <w:rtl/>
        </w:rPr>
      </w:pPr>
    </w:p>
    <w:p w14:paraId="2A370854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במודול הזה אנחנו עושים הפרדה ברורה בין:</w:t>
      </w:r>
    </w:p>
    <w:p w14:paraId="1C4744E0" w14:textId="77777777" w:rsidR="003303FF" w:rsidRDefault="003303FF" w:rsidP="003303FF">
      <w:pPr>
        <w:rPr>
          <w:rtl/>
        </w:rPr>
      </w:pPr>
    </w:p>
    <w:p w14:paraId="752A0E5A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**לנסות לעקוף בכוונה את הגבולות** – כדי להוציא תוכן שהמערכת מנסה לחסום.  </w:t>
      </w:r>
    </w:p>
    <w:p w14:paraId="69758FC0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**ללמוד לנסח נכון** – כדי שהכוונה הלימודית/המקצועית שלכם תהיה ברורה ובטוחה.</w:t>
      </w:r>
    </w:p>
    <w:p w14:paraId="5E1898BB" w14:textId="77777777" w:rsidR="003303FF" w:rsidRDefault="003303FF" w:rsidP="003303FF">
      <w:pPr>
        <w:rPr>
          <w:rtl/>
        </w:rPr>
      </w:pPr>
    </w:p>
    <w:p w14:paraId="70A831EC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אנחנו בוחרים בדרך השנייה, כי:</w:t>
      </w:r>
    </w:p>
    <w:p w14:paraId="7F900B77" w14:textId="77777777" w:rsidR="003303FF" w:rsidRDefault="003303FF" w:rsidP="003303FF">
      <w:pPr>
        <w:rPr>
          <w:rtl/>
        </w:rPr>
      </w:pPr>
    </w:p>
    <w:p w14:paraId="5414C140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1. **אחריות** – אתם לא רוצים לבנות לעצמכם הרגל של "איך מרמים את הבטיחות",  </w:t>
      </w:r>
    </w:p>
    <w:p w14:paraId="3B46992E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 אלא הרגל של "איך אני עובד/ת עם הכלי בצורה אחראית ויצירתית".  </w:t>
      </w:r>
    </w:p>
    <w:p w14:paraId="1E6F46E4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2. **יציבות** – </w:t>
      </w:r>
      <w:r>
        <w:t>Jailbreak</w:t>
      </w:r>
      <w:r>
        <w:rPr>
          <w:rFonts w:cs="Arial"/>
          <w:rtl/>
        </w:rPr>
        <w:t xml:space="preserve">, גם כשהוא "עובד",  </w:t>
      </w:r>
    </w:p>
    <w:p w14:paraId="2DFF4FC1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 נותן פעמים רבות תשובות פחות יציבות, פחות צפויות, ולפעמים פשוט פחות איכותיות.  </w:t>
      </w:r>
    </w:p>
    <w:p w14:paraId="36A3580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3. **כללים ותנאי שימוש** – ברוב הפלטפורמות יש תנאי שימוש (</w:t>
      </w:r>
      <w:proofErr w:type="spellStart"/>
      <w:r>
        <w:t>ToS</w:t>
      </w:r>
      <w:proofErr w:type="spellEnd"/>
      <w:r>
        <w:rPr>
          <w:rFonts w:cs="Arial"/>
          <w:rtl/>
        </w:rPr>
        <w:t xml:space="preserve">)  </w:t>
      </w:r>
    </w:p>
    <w:p w14:paraId="33761316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 שמבקשים *לא* לנסות לעקוף את מנגנוני הבטיחות.  </w:t>
      </w:r>
    </w:p>
    <w:p w14:paraId="53C71273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 המטרה בקורס היא לעזור לכם להיות משתמשים טובים, לא "פורצים".</w:t>
      </w:r>
    </w:p>
    <w:p w14:paraId="171BAF5B" w14:textId="77777777" w:rsidR="003303FF" w:rsidRDefault="003303FF" w:rsidP="003303FF">
      <w:pPr>
        <w:rPr>
          <w:rtl/>
        </w:rPr>
      </w:pPr>
    </w:p>
    <w:p w14:paraId="1C22E6EA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במקום לשאול:</w:t>
      </w:r>
    </w:p>
    <w:p w14:paraId="020162F9" w14:textId="77777777" w:rsidR="003303FF" w:rsidRDefault="003303FF" w:rsidP="003303FF">
      <w:pPr>
        <w:rPr>
          <w:rtl/>
        </w:rPr>
      </w:pPr>
    </w:p>
    <w:p w14:paraId="0A3E9445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&gt; "איך אני שובר את הגדר?"</w:t>
      </w:r>
    </w:p>
    <w:p w14:paraId="1DCADC2F" w14:textId="77777777" w:rsidR="003303FF" w:rsidRDefault="003303FF" w:rsidP="003303FF">
      <w:pPr>
        <w:rPr>
          <w:rtl/>
        </w:rPr>
      </w:pPr>
    </w:p>
    <w:p w14:paraId="0A6DBBA1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אנחנו שואלים:</w:t>
      </w:r>
    </w:p>
    <w:p w14:paraId="2EC3BB6F" w14:textId="77777777" w:rsidR="003303FF" w:rsidRDefault="003303FF" w:rsidP="003303FF">
      <w:pPr>
        <w:rPr>
          <w:rtl/>
        </w:rPr>
      </w:pPr>
    </w:p>
    <w:p w14:paraId="25FA6C6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&gt; "איך אני מנסח/ת את השאלה כך  </w:t>
      </w:r>
    </w:p>
    <w:p w14:paraId="131D69CD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&gt;  שברור שזה לצורך למידה/עבודה לגיטימית,  </w:t>
      </w:r>
    </w:p>
    <w:p w14:paraId="6A70860B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&gt;  והמודל יוכל לענות *בתוך* הגבולות, בצורה העמוקה ביותר שאפשר?"</w:t>
      </w:r>
    </w:p>
    <w:p w14:paraId="79D34EC3" w14:textId="77777777" w:rsidR="003303FF" w:rsidRDefault="003303FF" w:rsidP="003303FF">
      <w:pPr>
        <w:rPr>
          <w:rtl/>
        </w:rPr>
      </w:pPr>
    </w:p>
    <w:p w14:paraId="3A81939D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#### אז מה כן עושים כשצריך משהו מקצועי ו"עמוק"?</w:t>
      </w:r>
    </w:p>
    <w:p w14:paraId="1808C2C8" w14:textId="77777777" w:rsidR="003303FF" w:rsidRDefault="003303FF" w:rsidP="003303FF">
      <w:pPr>
        <w:rPr>
          <w:rtl/>
        </w:rPr>
      </w:pPr>
    </w:p>
    <w:p w14:paraId="232536D8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במקום ללכת לכיוון </w:t>
      </w:r>
      <w:r>
        <w:t>Jailbreak</w:t>
      </w:r>
      <w:r>
        <w:rPr>
          <w:rFonts w:cs="Arial"/>
          <w:rtl/>
        </w:rPr>
        <w:t>, אפשר להשתמש בכלים שכבר בנית במודול:</w:t>
      </w:r>
    </w:p>
    <w:p w14:paraId="65B5BB2F" w14:textId="77777777" w:rsidR="003303FF" w:rsidRDefault="003303FF" w:rsidP="003303FF">
      <w:pPr>
        <w:rPr>
          <w:rtl/>
        </w:rPr>
      </w:pPr>
    </w:p>
    <w:p w14:paraId="07DAD531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**לנקות ניסוח טעון** ולהפוך אותו לבקשה להסבר עקרוני, כללי, מחקרי.  </w:t>
      </w:r>
    </w:p>
    <w:p w14:paraId="7131677A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**להצהיר על הכוונה** (לימודית/מחקרית, בלי ייעוץ אישי/קליני/פלילי).  </w:t>
      </w:r>
    </w:p>
    <w:p w14:paraId="0F5BB9B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**לפצל**: לבקש קודם רק תיאוריה, אחר כך רק דוגמאות כלליות, אחר כך רק רעיונות לניסוי –  </w:t>
      </w:r>
    </w:p>
    <w:p w14:paraId="4CF182C4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במקום בקשה אחת גדולה ועמומה שנשמעת מסוכנת.  </w:t>
      </w:r>
    </w:p>
    <w:p w14:paraId="683283C0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ואם כל זה עדיין ננעל –  </w:t>
      </w:r>
    </w:p>
    <w:p w14:paraId="74F541D3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**לפתוח שיחה חדשה** ולהתחיל </w:t>
      </w:r>
      <w:proofErr w:type="spellStart"/>
      <w:r>
        <w:rPr>
          <w:rFonts w:cs="Arial"/>
          <w:rtl/>
        </w:rPr>
        <w:t>מפריימינג</w:t>
      </w:r>
      <w:proofErr w:type="spellEnd"/>
      <w:r>
        <w:rPr>
          <w:rFonts w:cs="Arial"/>
          <w:rtl/>
        </w:rPr>
        <w:t xml:space="preserve"> ברור ובטוח יותר.</w:t>
      </w:r>
    </w:p>
    <w:p w14:paraId="7FEB3D20" w14:textId="77777777" w:rsidR="003303FF" w:rsidRDefault="003303FF" w:rsidP="003303FF">
      <w:pPr>
        <w:rPr>
          <w:rtl/>
        </w:rPr>
      </w:pPr>
    </w:p>
    <w:p w14:paraId="7E94F00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המטרה היא שתצאו מהמודול הזה עם תחושה של:</w:t>
      </w:r>
    </w:p>
    <w:p w14:paraId="32C9430A" w14:textId="77777777" w:rsidR="003303FF" w:rsidRDefault="003303FF" w:rsidP="003303FF">
      <w:pPr>
        <w:rPr>
          <w:rtl/>
        </w:rPr>
      </w:pPr>
    </w:p>
    <w:p w14:paraId="6E1DB245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"אני מבין/ה למה לפעמים השיחה ננעלת",  </w:t>
      </w:r>
    </w:p>
    <w:p w14:paraId="044CE08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"אני יודע/ת איך לנסח מחדש כדי לקבל תשובות שימושיות",  </w:t>
      </w:r>
    </w:p>
    <w:p w14:paraId="144E5E68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"ואני לא צריך/ה לשבור את הכללים כדי לעבוד בצורה מקצועית וחכמה עם </w:t>
      </w:r>
      <w:r>
        <w:t>AI</w:t>
      </w:r>
      <w:r>
        <w:rPr>
          <w:rFonts w:cs="Arial"/>
          <w:rtl/>
        </w:rPr>
        <w:t>".</w:t>
      </w:r>
    </w:p>
    <w:p w14:paraId="1D887A93" w14:textId="77777777" w:rsidR="003303FF" w:rsidRDefault="003303FF" w:rsidP="003303FF">
      <w:pPr>
        <w:rPr>
          <w:rtl/>
        </w:rPr>
      </w:pPr>
    </w:p>
    <w:p w14:paraId="17D3151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---</w:t>
      </w:r>
    </w:p>
    <w:p w14:paraId="17DE1730" w14:textId="77777777" w:rsidR="003303FF" w:rsidRDefault="003303FF" w:rsidP="003303FF">
      <w:pPr>
        <w:rPr>
          <w:rtl/>
        </w:rPr>
      </w:pPr>
    </w:p>
    <w:p w14:paraId="3E2C4682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### 6. מה עושים כשהשיחה מרגישה "תקועה"?</w:t>
      </w:r>
    </w:p>
    <w:p w14:paraId="4399BA4D" w14:textId="77777777" w:rsidR="003303FF" w:rsidRDefault="003303FF" w:rsidP="003303FF">
      <w:pPr>
        <w:rPr>
          <w:rtl/>
        </w:rPr>
      </w:pPr>
    </w:p>
    <w:p w14:paraId="7B8CE3FA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דמיינו שקיבלתם:</w:t>
      </w:r>
    </w:p>
    <w:p w14:paraId="6712DD03" w14:textId="77777777" w:rsidR="003303FF" w:rsidRDefault="003303FF" w:rsidP="003303FF">
      <w:pPr>
        <w:rPr>
          <w:rtl/>
        </w:rPr>
      </w:pPr>
    </w:p>
    <w:p w14:paraId="59B5AB35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- "אני לא יכול לעזור בזה", או  </w:t>
      </w:r>
    </w:p>
    <w:p w14:paraId="2975F868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 תשובה ארוכה של שפה ביטחונית/מוסרנית שלא מתאימה למה שהתכוונתם.</w:t>
      </w:r>
    </w:p>
    <w:p w14:paraId="2DC773B1" w14:textId="77777777" w:rsidR="003303FF" w:rsidRDefault="003303FF" w:rsidP="003303FF">
      <w:pPr>
        <w:rPr>
          <w:rtl/>
        </w:rPr>
      </w:pPr>
    </w:p>
    <w:p w14:paraId="57AE12D5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במקום להילחם במערכת, אפשר לעבור ארבעה צעדים פשוטים:</w:t>
      </w:r>
    </w:p>
    <w:p w14:paraId="4C1564CC" w14:textId="77777777" w:rsidR="003303FF" w:rsidRDefault="003303FF" w:rsidP="003303FF">
      <w:pPr>
        <w:rPr>
          <w:rtl/>
        </w:rPr>
      </w:pPr>
    </w:p>
    <w:p w14:paraId="6BC8C3C4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1. **לשאול את עצמכם מה באמת רציתם** – ידע כללי? צעד פעולה? אבחנה?  </w:t>
      </w:r>
    </w:p>
    <w:p w14:paraId="100B385B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2. **לנקות מילים טעונות** – להחליף "אבחן" ב"נתח", "תן פרופיל" ב"תאר אפשרויות".  </w:t>
      </w:r>
    </w:p>
    <w:p w14:paraId="197DC22B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3. **להצהיר על הכוונה** – "זה לצורכי לימוד בלבד, בלי ייעוץ אישי".  </w:t>
      </w:r>
    </w:p>
    <w:p w14:paraId="088EAD90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4. **לפתוח שיחה חדשה** אם ההיסטוריה כבר "מזוהמת" בניסוחים בעייתיים.</w:t>
      </w:r>
    </w:p>
    <w:p w14:paraId="64A51ACB" w14:textId="77777777" w:rsidR="003303FF" w:rsidRDefault="003303FF" w:rsidP="003303FF">
      <w:pPr>
        <w:rPr>
          <w:rtl/>
        </w:rPr>
      </w:pPr>
    </w:p>
    <w:p w14:paraId="2D01C16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---</w:t>
      </w:r>
    </w:p>
    <w:p w14:paraId="37655639" w14:textId="77777777" w:rsidR="003303FF" w:rsidRDefault="003303FF" w:rsidP="003303FF">
      <w:pPr>
        <w:rPr>
          <w:rtl/>
        </w:rPr>
      </w:pPr>
    </w:p>
    <w:p w14:paraId="45A99F53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### 7. תרגיל: ניסוח טעון מול ניסוח לימודי</w:t>
      </w:r>
    </w:p>
    <w:p w14:paraId="17520C18" w14:textId="77777777" w:rsidR="003303FF" w:rsidRDefault="003303FF" w:rsidP="003303FF">
      <w:pPr>
        <w:rPr>
          <w:rtl/>
        </w:rPr>
      </w:pPr>
    </w:p>
    <w:p w14:paraId="41A6BF7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1. בחרו נושא לגיטימי (למשל: למידה, ניהול זמן, שיתוף פעולה בצוות).  </w:t>
      </w:r>
    </w:p>
    <w:p w14:paraId="350D4F9E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2. כתבו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ראשון **טעון** – עם מילים שיכולות להישמע בעייתיות.  </w:t>
      </w:r>
    </w:p>
    <w:p w14:paraId="5AB42A20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3. ראו איך המודל עונה.  </w:t>
      </w:r>
    </w:p>
    <w:p w14:paraId="4CC103A3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4. כתבו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שני:</w:t>
      </w:r>
    </w:p>
    <w:p w14:paraId="23B5614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 - עם אותה כוונה כללית,  </w:t>
      </w:r>
    </w:p>
    <w:p w14:paraId="0061AB33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 - אבל בניסוח לימודי/כללי/בטוח יותר.  </w:t>
      </w:r>
    </w:p>
    <w:p w14:paraId="3DF1852A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5. השוו בין התשובות:</w:t>
      </w:r>
    </w:p>
    <w:p w14:paraId="758E7A97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 - איך השתנה הטון?  </w:t>
      </w:r>
    </w:p>
    <w:p w14:paraId="7601F561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 - איך השתנתה רמת השימושיות?  </w:t>
      </w:r>
    </w:p>
    <w:p w14:paraId="442F7443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   - איזה ניסוח מרגיש לכם מקצועי ואחראי יותר?</w:t>
      </w:r>
    </w:p>
    <w:p w14:paraId="6B8C0913" w14:textId="77777777" w:rsidR="003303FF" w:rsidRDefault="003303FF" w:rsidP="003303FF">
      <w:pPr>
        <w:rPr>
          <w:rtl/>
        </w:rPr>
      </w:pPr>
    </w:p>
    <w:p w14:paraId="76451CD4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אפשר גם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עצמו:</w:t>
      </w:r>
    </w:p>
    <w:p w14:paraId="546FE5D4" w14:textId="77777777" w:rsidR="003303FF" w:rsidRDefault="003303FF" w:rsidP="003303FF">
      <w:pPr>
        <w:rPr>
          <w:rtl/>
        </w:rPr>
      </w:pPr>
    </w:p>
    <w:p w14:paraId="63D0D6BF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&gt; "הנה ניסוח של שאלה ששאלתי ותשובה שקיבלתי.  </w:t>
      </w:r>
    </w:p>
    <w:p w14:paraId="5DCB4A55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&gt;  תנתח/י אילו מילים </w:t>
      </w:r>
      <w:proofErr w:type="spellStart"/>
      <w:r>
        <w:rPr>
          <w:rFonts w:cs="Arial"/>
          <w:rtl/>
        </w:rPr>
        <w:t>בפרומפט</w:t>
      </w:r>
      <w:proofErr w:type="spellEnd"/>
      <w:r>
        <w:rPr>
          <w:rFonts w:cs="Arial"/>
          <w:rtl/>
        </w:rPr>
        <w:t xml:space="preserve"> שלי עלולות להפעיל שכבות בטיחות,  </w:t>
      </w:r>
    </w:p>
    <w:p w14:paraId="5AEF7CC3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&gt;  ותציע/י ניסוח מחדש בטוח ולימודי יותר,  </w:t>
      </w:r>
    </w:p>
    <w:p w14:paraId="30923589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&gt;  ששומר על אותה כוונה כללית."</w:t>
      </w:r>
    </w:p>
    <w:p w14:paraId="741C836F" w14:textId="77777777" w:rsidR="003303FF" w:rsidRDefault="003303FF" w:rsidP="003303FF">
      <w:pPr>
        <w:rPr>
          <w:rtl/>
        </w:rPr>
      </w:pPr>
    </w:p>
    <w:p w14:paraId="04EB4226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 xml:space="preserve">המטרה היא לפתח **חוש לשפה**: להבין איך מילה אחת יכולה "לנעול" שיחה,  </w:t>
      </w:r>
    </w:p>
    <w:p w14:paraId="505552FE" w14:textId="77777777" w:rsidR="003303FF" w:rsidRDefault="003303FF" w:rsidP="003303FF">
      <w:pPr>
        <w:rPr>
          <w:rtl/>
        </w:rPr>
      </w:pPr>
      <w:r>
        <w:rPr>
          <w:rFonts w:cs="Arial"/>
          <w:rtl/>
        </w:rPr>
        <w:t>ואיך ניסוח ברור ובטוח יכול "לפתוח" אותה – בלי לנסות לעקוף את כללי הבטיחות.</w:t>
      </w:r>
    </w:p>
    <w:p w14:paraId="1D25E55A" w14:textId="77777777" w:rsidR="005858D3" w:rsidRDefault="005858D3">
      <w:pPr>
        <w:rPr>
          <w:rFonts w:hint="cs"/>
          <w:rtl/>
        </w:rPr>
      </w:pP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51"/>
    <w:rsid w:val="003303FF"/>
    <w:rsid w:val="00565E5B"/>
    <w:rsid w:val="005858D3"/>
    <w:rsid w:val="00857D12"/>
    <w:rsid w:val="009974CF"/>
    <w:rsid w:val="00DB0E51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0BD1C8-6CCC-4DD3-AA66-FF18E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B0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B0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B0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B0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B0E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B0E5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B0E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B0E5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B0E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B0E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0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B0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B0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0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B0E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0E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0E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0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B0E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0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1282</Words>
  <Characters>6411</Characters>
  <Application>Microsoft Office Word</Application>
  <DocSecurity>0</DocSecurity>
  <Lines>53</Lines>
  <Paragraphs>15</Paragraphs>
  <ScaleCrop>false</ScaleCrop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2025-12-05T22:20:00Z</dcterms:created>
  <dcterms:modified xsi:type="dcterms:W3CDTF">2025-12-05T23:01:00Z</dcterms:modified>
</cp:coreProperties>
</file>